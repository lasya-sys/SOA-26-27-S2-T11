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B128" w14:textId="77777777" w:rsidR="00710108" w:rsidRDefault="00000000">
      <w:pPr>
        <w:jc w:val="center"/>
      </w:pPr>
      <w:r>
        <w:rPr>
          <w:b/>
          <w:sz w:val="44"/>
        </w:rPr>
        <w:t>Smart Vehicle Breakdown Assistant System</w:t>
      </w:r>
    </w:p>
    <w:p w14:paraId="01794080" w14:textId="77777777" w:rsidR="00710108" w:rsidRDefault="00000000">
      <w:pPr>
        <w:pStyle w:val="Heading1"/>
      </w:pPr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0"/>
        <w:gridCol w:w="3540"/>
      </w:tblGrid>
      <w:tr w:rsidR="00710108" w14:paraId="5C3A0D3F" w14:textId="77777777">
        <w:trPr>
          <w:trHeight w:val="157"/>
          <w:jc w:val="center"/>
        </w:trPr>
        <w:tc>
          <w:tcPr>
            <w:tcW w:w="3540" w:type="dxa"/>
            <w:vAlign w:val="center"/>
          </w:tcPr>
          <w:p w14:paraId="23AC1072" w14:textId="77777777" w:rsidR="00710108" w:rsidRDefault="00000000">
            <w:pPr>
              <w:spacing w:after="0" w:line="240" w:lineRule="auto"/>
            </w:pPr>
            <w:r>
              <w:rPr>
                <w:b/>
              </w:rPr>
              <w:t>Name</w:t>
            </w:r>
          </w:p>
        </w:tc>
        <w:tc>
          <w:tcPr>
            <w:tcW w:w="3540" w:type="dxa"/>
            <w:vAlign w:val="center"/>
          </w:tcPr>
          <w:p w14:paraId="1AFFA3C2" w14:textId="77777777" w:rsidR="00710108" w:rsidRDefault="00000000">
            <w:pPr>
              <w:spacing w:after="0" w:line="240" w:lineRule="auto"/>
            </w:pPr>
            <w:r>
              <w:rPr>
                <w:b/>
              </w:rPr>
              <w:t>ID Number</w:t>
            </w:r>
          </w:p>
        </w:tc>
      </w:tr>
      <w:tr w:rsidR="00710108" w14:paraId="6B5E8088" w14:textId="77777777">
        <w:trPr>
          <w:trHeight w:val="157"/>
          <w:jc w:val="center"/>
        </w:trPr>
        <w:tc>
          <w:tcPr>
            <w:tcW w:w="3540" w:type="dxa"/>
            <w:vAlign w:val="center"/>
          </w:tcPr>
          <w:p w14:paraId="3A1B222F" w14:textId="77777777" w:rsidR="00710108" w:rsidRDefault="00000000">
            <w:pPr>
              <w:spacing w:after="0" w:line="240" w:lineRule="auto"/>
            </w:pPr>
            <w:r>
              <w:t>Harshini</w:t>
            </w:r>
          </w:p>
        </w:tc>
        <w:tc>
          <w:tcPr>
            <w:tcW w:w="3540" w:type="dxa"/>
            <w:vAlign w:val="center"/>
          </w:tcPr>
          <w:p w14:paraId="3DFB43A2" w14:textId="77777777" w:rsidR="00710108" w:rsidRDefault="00000000">
            <w:pPr>
              <w:spacing w:after="0" w:line="240" w:lineRule="auto"/>
            </w:pPr>
            <w:r>
              <w:t>2420030323</w:t>
            </w:r>
          </w:p>
        </w:tc>
      </w:tr>
      <w:tr w:rsidR="00710108" w14:paraId="3497D1FC" w14:textId="77777777">
        <w:trPr>
          <w:trHeight w:val="157"/>
          <w:jc w:val="center"/>
        </w:trPr>
        <w:tc>
          <w:tcPr>
            <w:tcW w:w="3540" w:type="dxa"/>
            <w:vAlign w:val="center"/>
          </w:tcPr>
          <w:p w14:paraId="2375C3B7" w14:textId="77777777" w:rsidR="00710108" w:rsidRDefault="00000000">
            <w:pPr>
              <w:spacing w:after="0" w:line="240" w:lineRule="auto"/>
            </w:pPr>
            <w:r>
              <w:t>Vardhini</w:t>
            </w:r>
          </w:p>
        </w:tc>
        <w:tc>
          <w:tcPr>
            <w:tcW w:w="3540" w:type="dxa"/>
            <w:vAlign w:val="center"/>
          </w:tcPr>
          <w:p w14:paraId="77E202F1" w14:textId="77777777" w:rsidR="00710108" w:rsidRDefault="00000000">
            <w:pPr>
              <w:spacing w:after="0" w:line="240" w:lineRule="auto"/>
            </w:pPr>
            <w:r>
              <w:t>2420030677</w:t>
            </w:r>
          </w:p>
        </w:tc>
      </w:tr>
      <w:tr w:rsidR="00710108" w14:paraId="3C5EEE8A" w14:textId="77777777">
        <w:trPr>
          <w:trHeight w:val="163"/>
          <w:jc w:val="center"/>
        </w:trPr>
        <w:tc>
          <w:tcPr>
            <w:tcW w:w="3540" w:type="dxa"/>
            <w:vAlign w:val="center"/>
          </w:tcPr>
          <w:p w14:paraId="3F5F82E5" w14:textId="77777777" w:rsidR="00710108" w:rsidRDefault="00000000">
            <w:pPr>
              <w:spacing w:after="0" w:line="240" w:lineRule="auto"/>
            </w:pPr>
            <w:r>
              <w:t>Lasya</w:t>
            </w:r>
          </w:p>
        </w:tc>
        <w:tc>
          <w:tcPr>
            <w:tcW w:w="3540" w:type="dxa"/>
            <w:vAlign w:val="center"/>
          </w:tcPr>
          <w:p w14:paraId="4E2D5692" w14:textId="77777777" w:rsidR="00710108" w:rsidRDefault="00000000">
            <w:pPr>
              <w:spacing w:after="0" w:line="240" w:lineRule="auto"/>
            </w:pPr>
            <w:r>
              <w:t>2420030686</w:t>
            </w:r>
          </w:p>
        </w:tc>
      </w:tr>
    </w:tbl>
    <w:p w14:paraId="20F1F342" w14:textId="77777777" w:rsidR="00710108" w:rsidRDefault="00000000">
      <w:pPr>
        <w:pStyle w:val="Heading1"/>
      </w:pPr>
      <w:r>
        <w:t>Supervisor</w:t>
      </w:r>
    </w:p>
    <w:p w14:paraId="7D0DFD9E" w14:textId="77777777" w:rsidR="00710108" w:rsidRDefault="00000000">
      <w:pPr>
        <w:rPr>
          <w:lang w:val="en-IN"/>
        </w:rPr>
      </w:pPr>
      <w:r>
        <w:t>Supervisor Nam</w:t>
      </w:r>
      <w:r>
        <w:rPr>
          <w:lang w:val="en-IN"/>
        </w:rPr>
        <w:t xml:space="preserve">e: </w:t>
      </w:r>
      <w:proofErr w:type="spellStart"/>
      <w:proofErr w:type="gramStart"/>
      <w:r>
        <w:rPr>
          <w:lang w:val="en-IN"/>
        </w:rPr>
        <w:t>K.Venkateshwari</w:t>
      </w:r>
      <w:proofErr w:type="spellEnd"/>
      <w:proofErr w:type="gramEnd"/>
    </w:p>
    <w:p w14:paraId="1CC7A404" w14:textId="77777777" w:rsidR="00710108" w:rsidRDefault="00000000">
      <w:pPr>
        <w:pStyle w:val="Heading1"/>
      </w:pPr>
      <w:r>
        <w:t>Abstract</w:t>
      </w:r>
    </w:p>
    <w:p w14:paraId="31EBEC9E" w14:textId="77777777" w:rsidR="00710108" w:rsidRDefault="00000000">
      <w:r>
        <w:t>The Smart Vehicle Breakdown Assistant System is a web-based application designed to help users during vehicle breakdowns by providing a simple platform to report problems and request roadside assistance. Traditional vehicle breakdown services often require users to search manually for mechanics or towing services, which can be time-consuming, especially during emergencies. The proposed system allows users to register their vehicles, report breakdowns, enter their location, and identify possible vehicle problems through a dataset-based diagnosis system. It also helps users find available mechanics, request assistance, and view the mechanic's location on a map. Mechanics can log in to view pending assistance requests, accept or reject requests, update their availability, and share their current location. The system uses a web interface, backend APIs, and a MySQL database to manage vehicle details, breakdown reports, mechanics, and assistance requests.</w:t>
      </w:r>
    </w:p>
    <w:p w14:paraId="42E147F5" w14:textId="77777777" w:rsidR="00710108" w:rsidRDefault="00000000">
      <w:pPr>
        <w:pStyle w:val="Heading1"/>
      </w:pPr>
      <w:r>
        <w:t>Objectives</w:t>
      </w:r>
    </w:p>
    <w:p w14:paraId="579264AF" w14:textId="77777777" w:rsidR="00710108" w:rsidRDefault="00000000">
      <w:pPr>
        <w:pStyle w:val="ListBullet"/>
      </w:pPr>
      <w:r>
        <w:t>Provide an easy platform to report vehicle breakdowns.</w:t>
      </w:r>
    </w:p>
    <w:p w14:paraId="262D6FE2" w14:textId="77777777" w:rsidR="00710108" w:rsidRDefault="00000000">
      <w:pPr>
        <w:pStyle w:val="ListBullet"/>
      </w:pPr>
      <w:r>
        <w:t>Maintain user and vehicle information.</w:t>
      </w:r>
    </w:p>
    <w:p w14:paraId="3829F091" w14:textId="77777777" w:rsidR="00710108" w:rsidRDefault="00000000">
      <w:pPr>
        <w:pStyle w:val="ListBullet"/>
      </w:pPr>
      <w:r>
        <w:t>Identify possible causes of vehicle problems.</w:t>
      </w:r>
    </w:p>
    <w:p w14:paraId="3BFEBEBF" w14:textId="77777777" w:rsidR="00710108" w:rsidRDefault="00000000">
      <w:pPr>
        <w:pStyle w:val="ListBullet"/>
      </w:pPr>
      <w:r>
        <w:t>Help users find available mechanics.</w:t>
      </w:r>
    </w:p>
    <w:p w14:paraId="36E87795" w14:textId="77777777" w:rsidR="00710108" w:rsidRDefault="00000000">
      <w:pPr>
        <w:pStyle w:val="ListBullet"/>
      </w:pPr>
      <w:r>
        <w:t>Allow users to request roadside assistance.</w:t>
      </w:r>
    </w:p>
    <w:p w14:paraId="0F4072F0" w14:textId="77777777" w:rsidR="00710108" w:rsidRDefault="00000000">
      <w:pPr>
        <w:pStyle w:val="ListBullet"/>
      </w:pPr>
      <w:r>
        <w:t>Enable mechanics to accept or reject assistance requests.</w:t>
      </w:r>
    </w:p>
    <w:p w14:paraId="36861291" w14:textId="77777777" w:rsidR="00710108" w:rsidRDefault="00000000">
      <w:pPr>
        <w:pStyle w:val="ListBullet"/>
      </w:pPr>
      <w:r>
        <w:t>Display the mechanic's location on a map.</w:t>
      </w:r>
    </w:p>
    <w:p w14:paraId="5083130D" w14:textId="77777777" w:rsidR="00710108" w:rsidRDefault="00000000">
      <w:pPr>
        <w:pStyle w:val="ListBullet"/>
      </w:pPr>
      <w:r>
        <w:t>Allow mechanics to update their availability.</w:t>
      </w:r>
    </w:p>
    <w:p w14:paraId="4F7EB369" w14:textId="77777777" w:rsidR="00710108" w:rsidRDefault="00000000">
      <w:pPr>
        <w:pStyle w:val="ListBullet"/>
      </w:pPr>
      <w:r>
        <w:t>Store breakdown and assistance details in a database.</w:t>
      </w:r>
    </w:p>
    <w:p w14:paraId="4AB5AD3E" w14:textId="77777777" w:rsidR="00710108" w:rsidRDefault="00000000">
      <w:pPr>
        <w:pStyle w:val="ListBullet"/>
      </w:pPr>
      <w:r>
        <w:t>Reduce the time required to find roadside assistance.</w:t>
      </w:r>
    </w:p>
    <w:p w14:paraId="36C40528" w14:textId="77777777" w:rsidR="00710108" w:rsidRDefault="00000000">
      <w:pPr>
        <w:pStyle w:val="Heading1"/>
      </w:pPr>
      <w:r>
        <w:t>Key Features</w:t>
      </w:r>
    </w:p>
    <w:p w14:paraId="19069D03" w14:textId="77777777" w:rsidR="00710108" w:rsidRDefault="00000000">
      <w:pPr>
        <w:pStyle w:val="ListBullet"/>
      </w:pPr>
      <w:r>
        <w:t>User Registration and Login</w:t>
      </w:r>
    </w:p>
    <w:p w14:paraId="2DC22886" w14:textId="77777777" w:rsidR="00710108" w:rsidRDefault="00000000">
      <w:pPr>
        <w:pStyle w:val="ListBullet"/>
      </w:pPr>
      <w:r>
        <w:t>Mechanic Login</w:t>
      </w:r>
    </w:p>
    <w:p w14:paraId="0C996B82" w14:textId="77777777" w:rsidR="00710108" w:rsidRDefault="00000000">
      <w:pPr>
        <w:pStyle w:val="ListBullet"/>
      </w:pPr>
      <w:r>
        <w:t>Vehicle Registration</w:t>
      </w:r>
    </w:p>
    <w:p w14:paraId="74BE10FF" w14:textId="77777777" w:rsidR="00710108" w:rsidRDefault="00000000">
      <w:pPr>
        <w:pStyle w:val="ListBullet"/>
      </w:pPr>
      <w:r>
        <w:t>Breakdown Reporting</w:t>
      </w:r>
    </w:p>
    <w:p w14:paraId="3A9EFE5F" w14:textId="77777777" w:rsidR="00710108" w:rsidRDefault="00000000">
      <w:pPr>
        <w:pStyle w:val="ListBullet"/>
      </w:pPr>
      <w:r>
        <w:t>User Location Detection</w:t>
      </w:r>
    </w:p>
    <w:p w14:paraId="0091668C" w14:textId="77777777" w:rsidR="00710108" w:rsidRDefault="00000000">
      <w:pPr>
        <w:pStyle w:val="ListBullet"/>
      </w:pPr>
      <w:r>
        <w:t>Dataset-Based Vehicle Diagnosis</w:t>
      </w:r>
    </w:p>
    <w:p w14:paraId="6517A8C7" w14:textId="77777777" w:rsidR="00710108" w:rsidRDefault="00000000">
      <w:pPr>
        <w:pStyle w:val="ListBullet"/>
      </w:pPr>
      <w:r>
        <w:t>Available Mechanic Listing</w:t>
      </w:r>
    </w:p>
    <w:p w14:paraId="57B2C2AB" w14:textId="77777777" w:rsidR="00710108" w:rsidRDefault="00000000">
      <w:pPr>
        <w:pStyle w:val="ListBullet"/>
      </w:pPr>
      <w:r>
        <w:lastRenderedPageBreak/>
        <w:t>Roadside Assistance Requests</w:t>
      </w:r>
    </w:p>
    <w:p w14:paraId="7FE30065" w14:textId="77777777" w:rsidR="00710108" w:rsidRDefault="00000000">
      <w:pPr>
        <w:pStyle w:val="ListBullet"/>
      </w:pPr>
      <w:r>
        <w:t>Accept or Reject Assistance Requests</w:t>
      </w:r>
    </w:p>
    <w:p w14:paraId="42932092" w14:textId="77777777" w:rsidR="00710108" w:rsidRDefault="00000000">
      <w:pPr>
        <w:pStyle w:val="ListBullet"/>
      </w:pPr>
      <w:r>
        <w:t>Mechanic Availability Management</w:t>
      </w:r>
    </w:p>
    <w:p w14:paraId="215560E0" w14:textId="77777777" w:rsidR="00710108" w:rsidRDefault="00000000">
      <w:pPr>
        <w:pStyle w:val="ListBullet"/>
      </w:pPr>
      <w:r>
        <w:t>Mechanic GPS Location Updates</w:t>
      </w:r>
    </w:p>
    <w:p w14:paraId="63723110" w14:textId="77777777" w:rsidR="00710108" w:rsidRDefault="00000000">
      <w:pPr>
        <w:pStyle w:val="ListBullet"/>
      </w:pPr>
      <w:r>
        <w:t>Map-Based Mechanic Tracking</w:t>
      </w:r>
    </w:p>
    <w:p w14:paraId="2ED11BCA" w14:textId="77777777" w:rsidR="00710108" w:rsidRDefault="00000000">
      <w:pPr>
        <w:pStyle w:val="ListBullet"/>
      </w:pPr>
      <w:r>
        <w:t>MySQL Database Management</w:t>
      </w:r>
    </w:p>
    <w:p w14:paraId="2723DA38" w14:textId="77777777" w:rsidR="00710108" w:rsidRDefault="00000000">
      <w:pPr>
        <w:pStyle w:val="Heading1"/>
      </w:pPr>
      <w:r>
        <w:t>Technologies Used</w:t>
      </w:r>
    </w:p>
    <w:p w14:paraId="257754E9" w14:textId="77777777" w:rsidR="00710108" w:rsidRDefault="00000000">
      <w:pPr>
        <w:pStyle w:val="ListBullet"/>
      </w:pPr>
      <w:r>
        <w:t>Frontend: HTML5, CSS3, JavaScript</w:t>
      </w:r>
    </w:p>
    <w:p w14:paraId="6E013BD1" w14:textId="77777777" w:rsidR="00710108" w:rsidRDefault="00000000">
      <w:pPr>
        <w:pStyle w:val="ListBullet"/>
      </w:pPr>
      <w:r>
        <w:t>Backend: Node.js, Express.js, REST APIs</w:t>
      </w:r>
    </w:p>
    <w:p w14:paraId="4060C493" w14:textId="77777777" w:rsidR="00710108" w:rsidRDefault="00000000">
      <w:pPr>
        <w:pStyle w:val="ListBullet"/>
      </w:pPr>
      <w:r>
        <w:t>Database: MySQL</w:t>
      </w:r>
    </w:p>
    <w:p w14:paraId="5B621AC9" w14:textId="77777777" w:rsidR="00710108" w:rsidRDefault="00000000">
      <w:pPr>
        <w:pStyle w:val="ListBullet"/>
      </w:pPr>
      <w:r>
        <w:t>Maps and Location: Leaflet.js, OpenStreetMap, GPS/Geolocation</w:t>
      </w:r>
    </w:p>
    <w:p w14:paraId="5DAA73A0" w14:textId="77777777" w:rsidR="00710108" w:rsidRDefault="00000000">
      <w:pPr>
        <w:pStyle w:val="ListBullet"/>
      </w:pPr>
      <w:r>
        <w:t>Diagnosis: CSV dataset-based problem matching</w:t>
      </w:r>
    </w:p>
    <w:p w14:paraId="6F229C76" w14:textId="77777777" w:rsidR="00710108" w:rsidRDefault="00000000">
      <w:pPr>
        <w:pStyle w:val="ListBullet"/>
      </w:pPr>
      <w:r>
        <w:t>Development Tools: Visual Studio Code, Postman, MySQL</w:t>
      </w:r>
    </w:p>
    <w:p w14:paraId="1DD944D1" w14:textId="77777777" w:rsidR="00710108" w:rsidRDefault="00000000">
      <w:pPr>
        <w:pStyle w:val="ListBullet"/>
      </w:pPr>
      <w:r>
        <w:t>Version Control: Git and GitHub</w:t>
      </w:r>
    </w:p>
    <w:p w14:paraId="3331D9C6" w14:textId="77777777" w:rsidR="00710108" w:rsidRDefault="00000000">
      <w:pPr>
        <w:pStyle w:val="Heading1"/>
      </w:pPr>
      <w:r>
        <w:t>Project Structure</w:t>
      </w:r>
    </w:p>
    <w:p w14:paraId="1A7C3E39" w14:textId="77777777" w:rsidR="00710108" w:rsidRDefault="00000000">
      <w:proofErr w:type="spellStart"/>
      <w:r>
        <w:rPr>
          <w:rFonts w:ascii="Consolas" w:hAnsi="Consolas"/>
          <w:sz w:val="18"/>
        </w:rPr>
        <w:t>SmartVehicleBreakdownSystem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├── frontend/</w:t>
      </w:r>
      <w:r>
        <w:rPr>
          <w:rFonts w:ascii="Consolas" w:hAnsi="Consolas"/>
          <w:sz w:val="18"/>
        </w:rPr>
        <w:br/>
        <w:t>│   ├── index.html</w:t>
      </w:r>
      <w:r>
        <w:rPr>
          <w:rFonts w:ascii="Consolas" w:hAnsi="Consolas"/>
          <w:sz w:val="18"/>
        </w:rPr>
        <w:br/>
        <w:t>│   ├── user.html</w:t>
      </w:r>
      <w:r>
        <w:rPr>
          <w:rFonts w:ascii="Consolas" w:hAnsi="Consolas"/>
          <w:sz w:val="18"/>
        </w:rPr>
        <w:br/>
        <w:t>│   ├── mechanic.html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css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│   └── style.css</w:t>
      </w:r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js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├── backend/</w:t>
      </w:r>
      <w:r>
        <w:rPr>
          <w:rFonts w:ascii="Consolas" w:hAnsi="Consolas"/>
          <w:sz w:val="18"/>
        </w:rPr>
        <w:br/>
        <w:t>│   ├── server.js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proofErr w:type="gramStart"/>
      <w:r>
        <w:rPr>
          <w:rFonts w:ascii="Consolas" w:hAnsi="Consolas"/>
          <w:sz w:val="18"/>
        </w:rPr>
        <w:t>package.json</w:t>
      </w:r>
      <w:proofErr w:type="spellEnd"/>
      <w:proofErr w:type="gramEnd"/>
      <w:r>
        <w:rPr>
          <w:rFonts w:ascii="Consolas" w:hAnsi="Consolas"/>
          <w:sz w:val="18"/>
        </w:rPr>
        <w:br/>
        <w:t>│   ├─</w:t>
      </w:r>
      <w:proofErr w:type="gramStart"/>
      <w:r>
        <w:rPr>
          <w:rFonts w:ascii="Consolas" w:hAnsi="Consolas"/>
          <w:sz w:val="18"/>
        </w:rPr>
        <w:t>─ .env</w:t>
      </w:r>
      <w:proofErr w:type="gramEnd"/>
      <w:r>
        <w:rPr>
          <w:rFonts w:ascii="Consolas" w:hAnsi="Consolas"/>
          <w:sz w:val="18"/>
        </w:rPr>
        <w:br/>
        <w:t>│   ├── database/</w:t>
      </w:r>
      <w:r>
        <w:rPr>
          <w:rFonts w:ascii="Consolas" w:hAnsi="Consolas"/>
          <w:sz w:val="18"/>
        </w:rPr>
        <w:br/>
        <w:t xml:space="preserve">│   │   └── </w:t>
      </w:r>
      <w:proofErr w:type="spellStart"/>
      <w:r>
        <w:rPr>
          <w:rFonts w:ascii="Consolas" w:hAnsi="Consolas"/>
          <w:sz w:val="18"/>
        </w:rPr>
        <w:t>database.sql</w:t>
      </w:r>
      <w:proofErr w:type="spellEnd"/>
      <w:r>
        <w:rPr>
          <w:rFonts w:ascii="Consolas" w:hAnsi="Consolas"/>
          <w:sz w:val="18"/>
        </w:rPr>
        <w:br/>
        <w:t>│   └── data/</w:t>
      </w:r>
      <w:r>
        <w:rPr>
          <w:rFonts w:ascii="Consolas" w:hAnsi="Consolas"/>
          <w:sz w:val="18"/>
        </w:rPr>
        <w:br/>
        <w:t>│       └── vehicle_service_diagnosis_dataset.csv</w:t>
      </w:r>
      <w:r>
        <w:rPr>
          <w:rFonts w:ascii="Consolas" w:hAnsi="Consolas"/>
          <w:sz w:val="18"/>
        </w:rPr>
        <w:br/>
        <w:t>└── README.md</w:t>
      </w:r>
    </w:p>
    <w:p w14:paraId="2B6BDA83" w14:textId="77777777" w:rsidR="00710108" w:rsidRDefault="00000000">
      <w:pPr>
        <w:pStyle w:val="Heading1"/>
      </w:pPr>
      <w:r>
        <w:t>How to Run the Project</w:t>
      </w:r>
    </w:p>
    <w:p w14:paraId="63AAAA35" w14:textId="77777777" w:rsidR="00710108" w:rsidRDefault="00000000">
      <w:pPr>
        <w:pStyle w:val="Heading2"/>
      </w:pPr>
      <w:r>
        <w:t>Prerequisites</w:t>
      </w:r>
    </w:p>
    <w:p w14:paraId="25508C32" w14:textId="77777777" w:rsidR="00710108" w:rsidRDefault="00000000">
      <w:pPr>
        <w:pStyle w:val="ListBullet"/>
      </w:pPr>
      <w:r>
        <w:t>Node.js</w:t>
      </w:r>
    </w:p>
    <w:p w14:paraId="1E1F24F2" w14:textId="77777777" w:rsidR="00710108" w:rsidRDefault="00000000">
      <w:pPr>
        <w:pStyle w:val="ListBullet"/>
      </w:pPr>
      <w:r>
        <w:t>MySQL Server</w:t>
      </w:r>
    </w:p>
    <w:p w14:paraId="2BD91608" w14:textId="77777777" w:rsidR="00710108" w:rsidRDefault="00000000">
      <w:pPr>
        <w:pStyle w:val="ListBullet"/>
      </w:pPr>
      <w:r>
        <w:t>Visual Studio Code</w:t>
      </w:r>
    </w:p>
    <w:p w14:paraId="422EFAA3" w14:textId="77777777" w:rsidR="00710108" w:rsidRDefault="00000000">
      <w:pPr>
        <w:pStyle w:val="ListBullet"/>
      </w:pPr>
      <w:r>
        <w:t>Live Server extension for Visual Studio Code</w:t>
      </w:r>
    </w:p>
    <w:p w14:paraId="1F520EDE" w14:textId="77777777" w:rsidR="00710108" w:rsidRDefault="00000000">
      <w:pPr>
        <w:pStyle w:val="Heading2"/>
      </w:pPr>
      <w:r>
        <w:t>Step 1: Clone the Repository</w:t>
      </w:r>
    </w:p>
    <w:p w14:paraId="2A111159" w14:textId="77777777" w:rsidR="00710108" w:rsidRDefault="00000000">
      <w:r>
        <w:t>Replace &lt;your-</w:t>
      </w:r>
      <w:proofErr w:type="spellStart"/>
      <w:r>
        <w:t>github</w:t>
      </w:r>
      <w:proofErr w:type="spellEnd"/>
      <w:r>
        <w:t>-repository-</w:t>
      </w:r>
      <w:proofErr w:type="spellStart"/>
      <w:r>
        <w:t>url</w:t>
      </w:r>
      <w:proofErr w:type="spellEnd"/>
      <w:r>
        <w:t>&gt; with your repository URL.</w:t>
      </w:r>
    </w:p>
    <w:p w14:paraId="6BD34DBC" w14:textId="77777777" w:rsidR="00710108" w:rsidRDefault="00000000">
      <w:r>
        <w:rPr>
          <w:rFonts w:ascii="Consolas" w:hAnsi="Consolas"/>
        </w:rPr>
        <w:t>git clone &lt;your-</w:t>
      </w:r>
      <w:proofErr w:type="spellStart"/>
      <w:r>
        <w:rPr>
          <w:rFonts w:ascii="Consolas" w:hAnsi="Consolas"/>
        </w:rPr>
        <w:t>github</w:t>
      </w:r>
      <w:proofErr w:type="spellEnd"/>
      <w:r>
        <w:rPr>
          <w:rFonts w:ascii="Consolas" w:hAnsi="Consolas"/>
        </w:rPr>
        <w:t>-repository-</w:t>
      </w:r>
      <w:proofErr w:type="spellStart"/>
      <w:r>
        <w:rPr>
          <w:rFonts w:ascii="Consolas" w:hAnsi="Consolas"/>
        </w:rPr>
        <w:t>url</w:t>
      </w:r>
      <w:proofErr w:type="spellEnd"/>
      <w:r>
        <w:rPr>
          <w:rFonts w:ascii="Consolas" w:hAnsi="Consolas"/>
        </w:rPr>
        <w:t>&gt;</w:t>
      </w:r>
      <w:r>
        <w:rPr>
          <w:rFonts w:ascii="Consolas" w:hAnsi="Consolas"/>
        </w:rPr>
        <w:br/>
        <w:t xml:space="preserve">cd </w:t>
      </w:r>
      <w:proofErr w:type="spellStart"/>
      <w:r>
        <w:rPr>
          <w:rFonts w:ascii="Consolas" w:hAnsi="Consolas"/>
        </w:rPr>
        <w:t>SmartVehicleBreakdownSystem</w:t>
      </w:r>
      <w:proofErr w:type="spellEnd"/>
    </w:p>
    <w:p w14:paraId="245A0D4D" w14:textId="77777777" w:rsidR="00710108" w:rsidRDefault="00000000">
      <w:pPr>
        <w:pStyle w:val="Heading2"/>
      </w:pPr>
      <w:r>
        <w:lastRenderedPageBreak/>
        <w:t>Step 2: Configure the Database</w:t>
      </w:r>
    </w:p>
    <w:p w14:paraId="2DBCFAF2" w14:textId="77777777" w:rsidR="00710108" w:rsidRDefault="00000000">
      <w:r>
        <w:t>Start MySQL Server, open MySQL Workbench or another MySQL client, and run the SQL file at backend/database/</w:t>
      </w:r>
      <w:proofErr w:type="spellStart"/>
      <w:r>
        <w:t>database.sql</w:t>
      </w:r>
      <w:proofErr w:type="spellEnd"/>
      <w:r>
        <w:t>. Update the database credentials in backend</w:t>
      </w:r>
      <w:proofErr w:type="gramStart"/>
      <w:r>
        <w:t>/.env</w:t>
      </w:r>
      <w:proofErr w:type="gramEnd"/>
      <w:r>
        <w:t>.</w:t>
      </w:r>
    </w:p>
    <w:p w14:paraId="45F3E3B1" w14:textId="77777777" w:rsidR="00710108" w:rsidRDefault="00000000">
      <w:r>
        <w:rPr>
          <w:rFonts w:ascii="Consolas" w:hAnsi="Consolas"/>
          <w:sz w:val="18"/>
        </w:rPr>
        <w:t>DB_HOST=localhost</w:t>
      </w:r>
      <w:r>
        <w:rPr>
          <w:rFonts w:ascii="Consolas" w:hAnsi="Consolas"/>
          <w:sz w:val="18"/>
        </w:rPr>
        <w:br/>
        <w:t>DB_USER=root</w:t>
      </w:r>
      <w:r>
        <w:rPr>
          <w:rFonts w:ascii="Consolas" w:hAnsi="Consolas"/>
          <w:sz w:val="18"/>
        </w:rPr>
        <w:br/>
        <w:t>DB_PASSWORD=</w:t>
      </w:r>
      <w:proofErr w:type="spellStart"/>
      <w:r>
        <w:rPr>
          <w:rFonts w:ascii="Consolas" w:hAnsi="Consolas"/>
          <w:sz w:val="18"/>
        </w:rPr>
        <w:t>your_mysql_password</w:t>
      </w:r>
      <w:proofErr w:type="spellEnd"/>
      <w:r>
        <w:rPr>
          <w:rFonts w:ascii="Consolas" w:hAnsi="Consolas"/>
          <w:sz w:val="18"/>
        </w:rPr>
        <w:br/>
        <w:t>DB_NAME=</w:t>
      </w:r>
      <w:proofErr w:type="spellStart"/>
      <w:r>
        <w:rPr>
          <w:rFonts w:ascii="Consolas" w:hAnsi="Consolas"/>
          <w:sz w:val="18"/>
        </w:rPr>
        <w:t>smart_vehicle_breakdown</w:t>
      </w:r>
      <w:proofErr w:type="spellEnd"/>
      <w:r>
        <w:rPr>
          <w:rFonts w:ascii="Consolas" w:hAnsi="Consolas"/>
          <w:sz w:val="18"/>
        </w:rPr>
        <w:br/>
        <w:t>DB_PORT=3306</w:t>
      </w:r>
    </w:p>
    <w:p w14:paraId="3872C59B" w14:textId="77777777" w:rsidR="00710108" w:rsidRDefault="00000000">
      <w:r>
        <w:t>Replace the example password with your local MySQL password. Do not commit the .env file to GitHub.</w:t>
      </w:r>
    </w:p>
    <w:p w14:paraId="2613B004" w14:textId="77777777" w:rsidR="00710108" w:rsidRDefault="00000000">
      <w:pPr>
        <w:pStyle w:val="Heading2"/>
      </w:pPr>
      <w:r>
        <w:t>Step 3: Install Backend Dependencies</w:t>
      </w:r>
    </w:p>
    <w:p w14:paraId="5C5441B9" w14:textId="77777777" w:rsidR="00710108" w:rsidRDefault="00000000">
      <w:r>
        <w:rPr>
          <w:rFonts w:ascii="Consolas" w:hAnsi="Consolas"/>
        </w:rPr>
        <w:t>cd backend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install</w:t>
      </w:r>
    </w:p>
    <w:p w14:paraId="276A3FDC" w14:textId="77777777" w:rsidR="00710108" w:rsidRDefault="00000000">
      <w:pPr>
        <w:pStyle w:val="Heading2"/>
      </w:pPr>
      <w:r>
        <w:t>Step 4: Start the Backend Server</w:t>
      </w:r>
    </w:p>
    <w:p w14:paraId="322092BF" w14:textId="77777777" w:rsidR="00710108" w:rsidRDefault="00000000">
      <w:r>
        <w:rPr>
          <w:rFonts w:ascii="Consolas" w:hAnsi="Consolas"/>
        </w:rPr>
        <w:t>node server.js</w:t>
      </w:r>
    </w:p>
    <w:p w14:paraId="26AA693A" w14:textId="77777777" w:rsidR="00710108" w:rsidRDefault="00000000">
      <w:r>
        <w:t>The backend server should run at http://localhost:5000. Keep the terminal open.</w:t>
      </w:r>
    </w:p>
    <w:p w14:paraId="7293A69E" w14:textId="77777777" w:rsidR="00710108" w:rsidRDefault="00000000">
      <w:pPr>
        <w:pStyle w:val="Heading2"/>
      </w:pPr>
      <w:r>
        <w:t>Step 5: Start the Frontend</w:t>
      </w:r>
    </w:p>
    <w:p w14:paraId="256BDF5B" w14:textId="77777777" w:rsidR="00710108" w:rsidRDefault="00000000">
      <w:r>
        <w:t>Open the frontend folder in Visual Studio Code, open index.html, and select Open with Live Server. Use the application in your browser.</w:t>
      </w:r>
    </w:p>
    <w:p w14:paraId="36646586" w14:textId="77777777" w:rsidR="00710108" w:rsidRDefault="00000000">
      <w:pPr>
        <w:pStyle w:val="Heading2"/>
      </w:pPr>
      <w:r>
        <w:t>Step 6: Test the Application</w:t>
      </w:r>
    </w:p>
    <w:p w14:paraId="449799C0" w14:textId="77777777" w:rsidR="00710108" w:rsidRDefault="00000000">
      <w:r>
        <w:t>Use demo accounts only if they are configured in your database. Confirm the credentials before presenting.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710108" w14:paraId="4E0B45DE" w14:textId="77777777">
        <w:tc>
          <w:tcPr>
            <w:tcW w:w="3312" w:type="dxa"/>
          </w:tcPr>
          <w:p w14:paraId="06F22CF3" w14:textId="77777777" w:rsidR="00710108" w:rsidRDefault="00000000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  <w:tc>
          <w:tcPr>
            <w:tcW w:w="3312" w:type="dxa"/>
          </w:tcPr>
          <w:p w14:paraId="13B323B9" w14:textId="77777777" w:rsidR="00710108" w:rsidRDefault="00000000">
            <w:pPr>
              <w:spacing w:after="0" w:line="240" w:lineRule="auto"/>
            </w:pPr>
            <w:r>
              <w:rPr>
                <w:b/>
              </w:rPr>
              <w:t>Phone Number</w:t>
            </w:r>
          </w:p>
        </w:tc>
        <w:tc>
          <w:tcPr>
            <w:tcW w:w="3312" w:type="dxa"/>
          </w:tcPr>
          <w:p w14:paraId="5A6E2195" w14:textId="77777777" w:rsidR="00710108" w:rsidRDefault="00000000">
            <w:pPr>
              <w:spacing w:after="0" w:line="240" w:lineRule="auto"/>
            </w:pPr>
            <w:r>
              <w:rPr>
                <w:b/>
              </w:rPr>
              <w:t>Password</w:t>
            </w:r>
          </w:p>
        </w:tc>
      </w:tr>
      <w:tr w:rsidR="00710108" w14:paraId="3C4A30A3" w14:textId="77777777">
        <w:tc>
          <w:tcPr>
            <w:tcW w:w="3312" w:type="dxa"/>
          </w:tcPr>
          <w:p w14:paraId="21842F57" w14:textId="77777777" w:rsidR="00710108" w:rsidRDefault="00000000">
            <w:pPr>
              <w:spacing w:after="0" w:line="240" w:lineRule="auto"/>
            </w:pPr>
            <w:r>
              <w:t>User</w:t>
            </w:r>
          </w:p>
        </w:tc>
        <w:tc>
          <w:tcPr>
            <w:tcW w:w="3312" w:type="dxa"/>
          </w:tcPr>
          <w:p w14:paraId="6718E057" w14:textId="77777777" w:rsidR="00710108" w:rsidRDefault="00000000">
            <w:pPr>
              <w:spacing w:after="0" w:line="240" w:lineRule="auto"/>
            </w:pPr>
            <w:r>
              <w:t>9876543210</w:t>
            </w:r>
          </w:p>
        </w:tc>
        <w:tc>
          <w:tcPr>
            <w:tcW w:w="3312" w:type="dxa"/>
          </w:tcPr>
          <w:p w14:paraId="40634B3D" w14:textId="77777777" w:rsidR="00710108" w:rsidRDefault="00000000">
            <w:pPr>
              <w:spacing w:after="0" w:line="240" w:lineRule="auto"/>
            </w:pPr>
            <w:r>
              <w:t>123456</w:t>
            </w:r>
          </w:p>
        </w:tc>
      </w:tr>
      <w:tr w:rsidR="00710108" w14:paraId="11D04BE4" w14:textId="77777777">
        <w:tc>
          <w:tcPr>
            <w:tcW w:w="3312" w:type="dxa"/>
          </w:tcPr>
          <w:p w14:paraId="0538B004" w14:textId="77777777" w:rsidR="00710108" w:rsidRDefault="00000000">
            <w:pPr>
              <w:spacing w:after="0" w:line="240" w:lineRule="auto"/>
            </w:pPr>
            <w:r>
              <w:t>Mechanic</w:t>
            </w:r>
          </w:p>
        </w:tc>
        <w:tc>
          <w:tcPr>
            <w:tcW w:w="3312" w:type="dxa"/>
          </w:tcPr>
          <w:p w14:paraId="6AC531EA" w14:textId="77777777" w:rsidR="00710108" w:rsidRDefault="00000000">
            <w:pPr>
              <w:spacing w:after="0" w:line="240" w:lineRule="auto"/>
            </w:pPr>
            <w:r>
              <w:t>9000000001</w:t>
            </w:r>
          </w:p>
        </w:tc>
        <w:tc>
          <w:tcPr>
            <w:tcW w:w="3312" w:type="dxa"/>
          </w:tcPr>
          <w:p w14:paraId="2A18BB25" w14:textId="77777777" w:rsidR="00710108" w:rsidRDefault="00000000">
            <w:pPr>
              <w:spacing w:after="0" w:line="240" w:lineRule="auto"/>
            </w:pPr>
            <w:r>
              <w:t>123456</w:t>
            </w:r>
          </w:p>
        </w:tc>
      </w:tr>
    </w:tbl>
    <w:p w14:paraId="7EFC2E4F" w14:textId="77777777" w:rsidR="00710108" w:rsidRDefault="00000000">
      <w:pPr>
        <w:pStyle w:val="Heading1"/>
      </w:pPr>
      <w:r>
        <w:t>System Modules</w:t>
      </w:r>
    </w:p>
    <w:p w14:paraId="2B898DA7" w14:textId="77777777" w:rsidR="00710108" w:rsidRDefault="00000000">
      <w:pPr>
        <w:pStyle w:val="Heading2"/>
      </w:pPr>
      <w:r>
        <w:t>1. User Module</w:t>
      </w:r>
    </w:p>
    <w:p w14:paraId="570C0A5F" w14:textId="77777777" w:rsidR="00710108" w:rsidRDefault="00000000">
      <w:pPr>
        <w:pStyle w:val="ListBullet"/>
      </w:pPr>
      <w:r>
        <w:t>Log in to the application.</w:t>
      </w:r>
    </w:p>
    <w:p w14:paraId="03F6BC07" w14:textId="77777777" w:rsidR="00710108" w:rsidRDefault="00000000">
      <w:pPr>
        <w:pStyle w:val="ListBullet"/>
      </w:pPr>
      <w:r>
        <w:t>Register vehicle details.</w:t>
      </w:r>
    </w:p>
    <w:p w14:paraId="2B980008" w14:textId="77777777" w:rsidR="00710108" w:rsidRDefault="00000000">
      <w:pPr>
        <w:pStyle w:val="ListBullet"/>
      </w:pPr>
      <w:r>
        <w:t>Report a vehicle breakdown.</w:t>
      </w:r>
    </w:p>
    <w:p w14:paraId="0146022F" w14:textId="77777777" w:rsidR="00710108" w:rsidRDefault="00000000">
      <w:pPr>
        <w:pStyle w:val="ListBullet"/>
      </w:pPr>
      <w:r>
        <w:t>View possible causes of vehicle problems.</w:t>
      </w:r>
    </w:p>
    <w:p w14:paraId="75CE7F4A" w14:textId="77777777" w:rsidR="00710108" w:rsidRDefault="00000000">
      <w:pPr>
        <w:pStyle w:val="ListBullet"/>
      </w:pPr>
      <w:r>
        <w:t>Find available mechanics.</w:t>
      </w:r>
    </w:p>
    <w:p w14:paraId="0DF63F42" w14:textId="77777777" w:rsidR="00710108" w:rsidRDefault="00000000">
      <w:pPr>
        <w:pStyle w:val="ListBullet"/>
      </w:pPr>
      <w:r>
        <w:t>Request roadside assistance.</w:t>
      </w:r>
    </w:p>
    <w:p w14:paraId="3AE59248" w14:textId="77777777" w:rsidR="00710108" w:rsidRDefault="00000000">
      <w:pPr>
        <w:pStyle w:val="ListBullet"/>
      </w:pPr>
      <w:r>
        <w:t>Track the mechanic's reported location on a map.</w:t>
      </w:r>
    </w:p>
    <w:p w14:paraId="14299CB1" w14:textId="77777777" w:rsidR="00710108" w:rsidRDefault="00000000">
      <w:pPr>
        <w:pStyle w:val="Heading2"/>
      </w:pPr>
      <w:r>
        <w:t>2. Mechanic Module</w:t>
      </w:r>
    </w:p>
    <w:p w14:paraId="1B6CDF2F" w14:textId="77777777" w:rsidR="00710108" w:rsidRDefault="00000000">
      <w:pPr>
        <w:pStyle w:val="ListBullet"/>
      </w:pPr>
      <w:r>
        <w:t>Log in to the mechanic dashboard.</w:t>
      </w:r>
    </w:p>
    <w:p w14:paraId="3ABAE059" w14:textId="77777777" w:rsidR="00710108" w:rsidRDefault="00000000">
      <w:pPr>
        <w:pStyle w:val="ListBullet"/>
      </w:pPr>
      <w:r>
        <w:t>View pending assistance requests.</w:t>
      </w:r>
    </w:p>
    <w:p w14:paraId="2E3D7ABE" w14:textId="77777777" w:rsidR="00710108" w:rsidRDefault="00000000">
      <w:pPr>
        <w:pStyle w:val="ListBullet"/>
      </w:pPr>
      <w:r>
        <w:t>Accept or reject requests.</w:t>
      </w:r>
    </w:p>
    <w:p w14:paraId="079A9EA6" w14:textId="77777777" w:rsidR="00710108" w:rsidRDefault="00000000">
      <w:pPr>
        <w:pStyle w:val="ListBullet"/>
      </w:pPr>
      <w:r>
        <w:t>Update availability.</w:t>
      </w:r>
    </w:p>
    <w:p w14:paraId="51C4EEB1" w14:textId="77777777" w:rsidR="00710108" w:rsidRDefault="00000000">
      <w:pPr>
        <w:pStyle w:val="ListBullet"/>
      </w:pPr>
      <w:r>
        <w:t>Share GPS location for user tracking.</w:t>
      </w:r>
    </w:p>
    <w:p w14:paraId="0B05D279" w14:textId="77777777" w:rsidR="00710108" w:rsidRDefault="00000000">
      <w:pPr>
        <w:pStyle w:val="Heading2"/>
      </w:pPr>
      <w:r>
        <w:lastRenderedPageBreak/>
        <w:t>3. Diagnosis Module</w:t>
      </w:r>
    </w:p>
    <w:p w14:paraId="79681B15" w14:textId="77777777" w:rsidR="00710108" w:rsidRDefault="00000000">
      <w:pPr>
        <w:pStyle w:val="ListBullet"/>
      </w:pPr>
      <w:r>
        <w:t>Accept vehicle problem descriptions.</w:t>
      </w:r>
    </w:p>
    <w:p w14:paraId="29E3FE80" w14:textId="77777777" w:rsidR="00710108" w:rsidRDefault="00000000">
      <w:pPr>
        <w:pStyle w:val="ListBullet"/>
      </w:pPr>
      <w:r>
        <w:t>Match descriptions against the available diagnosis dataset.</w:t>
      </w:r>
    </w:p>
    <w:p w14:paraId="2AA7305F" w14:textId="77777777" w:rsidR="00710108" w:rsidRDefault="00000000">
      <w:pPr>
        <w:pStyle w:val="ListBullet"/>
      </w:pPr>
      <w:r>
        <w:t>Display possible causes and suggestions when a match is found.</w:t>
      </w:r>
    </w:p>
    <w:p w14:paraId="6AF76501" w14:textId="77777777" w:rsidR="00710108" w:rsidRDefault="00000000">
      <w:pPr>
        <w:pStyle w:val="Heading2"/>
      </w:pPr>
      <w:r>
        <w:t>4. Database Module</w:t>
      </w:r>
    </w:p>
    <w:p w14:paraId="2FEAD5EB" w14:textId="77777777" w:rsidR="00710108" w:rsidRDefault="00000000">
      <w:pPr>
        <w:pStyle w:val="ListBullet"/>
      </w:pPr>
      <w:r>
        <w:t>Store user and mechanic information.</w:t>
      </w:r>
    </w:p>
    <w:p w14:paraId="5F1D6A44" w14:textId="77777777" w:rsidR="00710108" w:rsidRDefault="00000000">
      <w:pPr>
        <w:pStyle w:val="ListBullet"/>
      </w:pPr>
      <w:r>
        <w:t>Maintain vehicle details.</w:t>
      </w:r>
    </w:p>
    <w:p w14:paraId="0682A100" w14:textId="77777777" w:rsidR="00710108" w:rsidRDefault="00000000">
      <w:pPr>
        <w:pStyle w:val="ListBullet"/>
      </w:pPr>
      <w:r>
        <w:t>Record breakdown reports.</w:t>
      </w:r>
    </w:p>
    <w:p w14:paraId="5C673EDC" w14:textId="77777777" w:rsidR="00710108" w:rsidRDefault="00000000">
      <w:pPr>
        <w:pStyle w:val="ListBullet"/>
      </w:pPr>
      <w:r>
        <w:t>Store assistance requests and their statuses.</w:t>
      </w:r>
    </w:p>
    <w:p w14:paraId="7FE37128" w14:textId="77777777" w:rsidR="00710108" w:rsidRDefault="00000000">
      <w:pPr>
        <w:pStyle w:val="ListBullet"/>
      </w:pPr>
      <w:r>
        <w:t>Maintain mechanic availability and location details.</w:t>
      </w:r>
    </w:p>
    <w:p w14:paraId="537919AB" w14:textId="77777777" w:rsidR="00710108" w:rsidRDefault="00000000">
      <w:pPr>
        <w:pStyle w:val="Heading1"/>
      </w:pPr>
      <w:r>
        <w:t>Future Enhancements</w:t>
      </w:r>
    </w:p>
    <w:p w14:paraId="67DAA4FD" w14:textId="77777777" w:rsidR="00710108" w:rsidRDefault="00000000">
      <w:pPr>
        <w:pStyle w:val="ListBullet"/>
      </w:pPr>
      <w:r>
        <w:t>Implement machine-learning-based vehicle fault prediction.</w:t>
      </w:r>
    </w:p>
    <w:p w14:paraId="49F85F04" w14:textId="77777777" w:rsidR="00710108" w:rsidRDefault="00000000">
      <w:pPr>
        <w:pStyle w:val="ListBullet"/>
      </w:pPr>
      <w:r>
        <w:t>Recommend mechanics based on distance and availability.</w:t>
      </w:r>
    </w:p>
    <w:p w14:paraId="586205E0" w14:textId="77777777" w:rsidR="00710108" w:rsidRDefault="00000000">
      <w:pPr>
        <w:pStyle w:val="ListBullet"/>
      </w:pPr>
      <w:r>
        <w:t>Display estimated mechanic arrival times.</w:t>
      </w:r>
    </w:p>
    <w:p w14:paraId="43885205" w14:textId="77777777" w:rsidR="00710108" w:rsidRDefault="00000000">
      <w:pPr>
        <w:pStyle w:val="ListBullet"/>
      </w:pPr>
      <w:r>
        <w:t>Add notifications for assistance request updates.</w:t>
      </w:r>
    </w:p>
    <w:p w14:paraId="5FBF5604" w14:textId="77777777" w:rsidR="00710108" w:rsidRDefault="00000000">
      <w:pPr>
        <w:pStyle w:val="ListBullet"/>
      </w:pPr>
      <w:r>
        <w:t>Improve diagnosis accuracy using a larger dataset.</w:t>
      </w:r>
    </w:p>
    <w:p w14:paraId="4A53CD3D" w14:textId="77777777" w:rsidR="00710108" w:rsidRDefault="00000000">
      <w:pPr>
        <w:pStyle w:val="ListBullet"/>
      </w:pPr>
      <w:r>
        <w:t>Add ratings and feedback for mechanics.</w:t>
      </w:r>
    </w:p>
    <w:p w14:paraId="0BF58BAF" w14:textId="77777777" w:rsidR="00710108" w:rsidRDefault="00000000">
      <w:pPr>
        <w:pStyle w:val="ListBullet"/>
      </w:pPr>
      <w:r>
        <w:t>Integrate online payment for repair services.</w:t>
      </w:r>
    </w:p>
    <w:p w14:paraId="65FC68FA" w14:textId="77777777" w:rsidR="00710108" w:rsidRDefault="00000000">
      <w:pPr>
        <w:pStyle w:val="ListBullet"/>
      </w:pPr>
      <w:r>
        <w:t>Maintain a detailed breakdown and service history.</w:t>
      </w:r>
    </w:p>
    <w:p w14:paraId="1F5425B3" w14:textId="77777777" w:rsidR="00710108" w:rsidRDefault="00000000">
      <w:pPr>
        <w:pStyle w:val="Heading1"/>
      </w:pPr>
      <w:r>
        <w:t>Conclusion</w:t>
      </w:r>
    </w:p>
    <w:p w14:paraId="7A37068F" w14:textId="77777777" w:rsidR="00710108" w:rsidRDefault="00000000">
      <w:r>
        <w:t>The Smart Vehicle Breakdown Assistant System provides a convenient platform for reporting vehicle breakdowns, identifying possible vehicle problems, finding available mechanics, and requesting roadside assistance. By combining web technologies, database management, location services, and dataset-based diagnosis, the system aims to simplify access to roadside assistance and improve the overall user experience.</w:t>
      </w:r>
    </w:p>
    <w:p w14:paraId="233F4242" w14:textId="5F91925B" w:rsidR="00710108" w:rsidRDefault="00710108"/>
    <w:sectPr w:rsidR="0071010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BE3B" w14:textId="77777777" w:rsidR="00D45499" w:rsidRDefault="00D45499">
      <w:pPr>
        <w:spacing w:line="240" w:lineRule="auto"/>
      </w:pPr>
      <w:r>
        <w:separator/>
      </w:r>
    </w:p>
  </w:endnote>
  <w:endnote w:type="continuationSeparator" w:id="0">
    <w:p w14:paraId="5C1D8BCC" w14:textId="77777777" w:rsidR="00D45499" w:rsidRDefault="00D45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C950" w14:textId="77777777" w:rsidR="00D45499" w:rsidRDefault="00D45499">
      <w:pPr>
        <w:spacing w:after="0"/>
      </w:pPr>
      <w:r>
        <w:separator/>
      </w:r>
    </w:p>
  </w:footnote>
  <w:footnote w:type="continuationSeparator" w:id="0">
    <w:p w14:paraId="0E9327FA" w14:textId="77777777" w:rsidR="00D45499" w:rsidRDefault="00D454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17730632">
    <w:abstractNumId w:val="5"/>
  </w:num>
  <w:num w:numId="2" w16cid:durableId="380909828">
    <w:abstractNumId w:val="3"/>
  </w:num>
  <w:num w:numId="3" w16cid:durableId="1707483565">
    <w:abstractNumId w:val="2"/>
  </w:num>
  <w:num w:numId="4" w16cid:durableId="1952935288">
    <w:abstractNumId w:val="4"/>
  </w:num>
  <w:num w:numId="5" w16cid:durableId="4333259">
    <w:abstractNumId w:val="1"/>
  </w:num>
  <w:num w:numId="6" w16cid:durableId="161246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E78"/>
    <w:rsid w:val="0015074B"/>
    <w:rsid w:val="0029639D"/>
    <w:rsid w:val="00326F90"/>
    <w:rsid w:val="00710108"/>
    <w:rsid w:val="00836ABD"/>
    <w:rsid w:val="00AA1D8D"/>
    <w:rsid w:val="00B47730"/>
    <w:rsid w:val="00CB0664"/>
    <w:rsid w:val="00D45499"/>
    <w:rsid w:val="00FC693F"/>
    <w:rsid w:val="6BD1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84756"/>
  <w14:defaultImageDpi w14:val="300"/>
  <w15:docId w15:val="{8C573296-4CAB-4330-8EF7-27B22C8F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2026-10-29T03:46:00Z</dcterms:created>
  <dcterms:modified xsi:type="dcterms:W3CDTF">2026-10-29T03:46:00Z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eyJoZGlkIjoiMzBiZWRjZTc3Zjg0MzMzMTAzNTM4NDZmOWEyOTEyYzAiLCJ1c2VySWQiOiI1Njc1MjA0MzAyOTYifQ==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3980DD7D37E74A2D9B1B7CA796AD8DD9_13</vt:lpwstr>
  </property>
</Properties>
</file>